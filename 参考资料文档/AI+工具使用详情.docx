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98BFE">
      <w:pPr>
        <w:spacing w:before="0" w:after="120" w:line="312" w:lineRule="auto"/>
        <w:ind w:firstLine="0"/>
        <w:jc w:val="center"/>
        <w:rPr>
          <w:rFonts w:hint="eastAsia" w:ascii="方正大黑体_GBK" w:hAnsi="方正大黑体_GBK" w:eastAsia="方正大黑体_GBK" w:cs="方正大黑体_GBK"/>
          <w:sz w:val="48"/>
          <w:szCs w:val="48"/>
        </w:rPr>
      </w:pPr>
      <w:r>
        <w:rPr>
          <w:rFonts w:hint="eastAsia" w:ascii="方正大黑体_GBK" w:hAnsi="方正大黑体_GBK" w:eastAsia="方正大黑体_GBK" w:cs="方正大黑体_GBK"/>
          <w:sz w:val="48"/>
          <w:szCs w:val="48"/>
          <w:lang w:val="en-US" w:eastAsia="zh-CN"/>
        </w:rPr>
        <w:t>2026</w:t>
      </w:r>
      <w:r>
        <w:rPr>
          <w:rFonts w:hint="eastAsia" w:ascii="方正大黑体_GBK" w:hAnsi="方正大黑体_GBK" w:eastAsia="方正大黑体_GBK" w:cs="方正大黑体_GBK"/>
          <w:sz w:val="48"/>
          <w:szCs w:val="48"/>
        </w:rPr>
        <w:t>全国大学生数学建模竞赛</w:t>
      </w:r>
    </w:p>
    <w:p w14:paraId="5F958928">
      <w:pPr>
        <w:spacing w:before="0" w:after="120" w:line="312" w:lineRule="auto"/>
        <w:ind w:firstLine="0"/>
        <w:jc w:val="center"/>
        <w:rPr>
          <w:rFonts w:hint="eastAsia" w:ascii="方正大黑体_GBK" w:hAnsi="方正大黑体_GBK" w:eastAsia="方正大黑体_GBK" w:cs="方正大黑体_GBK"/>
          <w:sz w:val="48"/>
          <w:szCs w:val="48"/>
        </w:rPr>
      </w:pPr>
      <w:r>
        <w:rPr>
          <w:rFonts w:hint="eastAsia" w:ascii="方正大黑体_GBK" w:hAnsi="方正大黑体_GBK" w:eastAsia="方正大黑体_GBK" w:cs="方正大黑体_GBK"/>
          <w:sz w:val="48"/>
          <w:szCs w:val="48"/>
        </w:rPr>
        <w:t>AI工具使用详情说明</w:t>
      </w:r>
    </w:p>
    <w:p w14:paraId="2C2F1D67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一、所用AI工具名称、版本或型号</w:t>
      </w:r>
    </w:p>
    <w:p w14:paraId="31BE1E72">
      <w:pPr>
        <w:spacing w:after="60" w:line="312" w:lineRule="auto"/>
        <w:ind w:left="200" w:firstLine="0"/>
        <w:jc w:val="both"/>
      </w:pPr>
      <w:r>
        <w:rPr>
          <w:rFonts w:ascii="楷体" w:hAnsi="楷体" w:eastAsia="楷体"/>
          <w:i/>
          <w:color w:val="886633"/>
          <w:sz w:val="19"/>
        </w:rPr>
        <w:t>【填写提示】列出竞赛过程中使用的所有AI工具，包括大语言模型（如ChatGPT、豆包、DeepSeek等）、代码辅助工具、AI智能体等。版本号要准确填写，不要只写“最新版”。主要用途用一句话概括即可。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2745"/>
        <w:gridCol w:w="2351"/>
        <w:gridCol w:w="2351"/>
      </w:tblGrid>
      <w:tr w14:paraId="4D936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AC178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74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20BFC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AI工具名称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C931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版本/型号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DFEFC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主要用途</w:t>
            </w:r>
          </w:p>
        </w:tc>
      </w:tr>
      <w:tr w14:paraId="569FE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FFF8E7"/>
            <w:vAlign w:val="center"/>
          </w:tcPr>
          <w:p w14:paraId="6E7E4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color w:val="996600"/>
                <w:sz w:val="19"/>
              </w:rPr>
              <w:t>示例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8E7"/>
            <w:vAlign w:val="center"/>
          </w:tcPr>
          <w:p w14:paraId="1F623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color w:val="996600"/>
                <w:sz w:val="19"/>
              </w:rPr>
              <w:t>ChatGPT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FFF8E7"/>
            <w:vAlign w:val="center"/>
          </w:tcPr>
          <w:p w14:paraId="31134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color w:val="996600"/>
                <w:sz w:val="19"/>
              </w:rPr>
              <w:t>GPT-4o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FFF8E7"/>
            <w:vAlign w:val="center"/>
          </w:tcPr>
          <w:p w14:paraId="7CF34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color w:val="996600"/>
                <w:sz w:val="19"/>
              </w:rPr>
              <w:t>模型思路参考、代码调试、文字润色</w:t>
            </w:r>
          </w:p>
        </w:tc>
      </w:tr>
      <w:tr w14:paraId="0D9CA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2C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1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69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4E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</w:tr>
      <w:tr w14:paraId="07AE2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42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04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91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B5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</w:tr>
      <w:tr w14:paraId="6163C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3CE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37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E0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82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</w:tr>
      <w:tr w14:paraId="1A564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2FE3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74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2F08E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7A3C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B7BB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</w:tr>
    </w:tbl>
    <w:p w14:paraId="0A33E4DA">
      <w:pPr>
        <w:spacing w:before="160" w:after="80" w:line="312" w:lineRule="auto"/>
        <w:ind w:firstLine="0"/>
        <w:rPr>
          <w:rFonts w:ascii="黑体" w:hAnsi="黑体" w:eastAsia="黑体"/>
          <w:color w:val="1F3A5F"/>
          <w:sz w:val="26"/>
        </w:rPr>
      </w:pPr>
      <w:bookmarkStart w:id="0" w:name="_GoBack"/>
      <w:bookmarkEnd w:id="0"/>
    </w:p>
    <w:p w14:paraId="2B436C9E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二、具体使用目的和环节</w:t>
      </w:r>
    </w:p>
    <w:p w14:paraId="1EDA1B83">
      <w:pPr>
        <w:spacing w:after="60" w:line="312" w:lineRule="auto"/>
        <w:ind w:left="200" w:firstLine="0"/>
        <w:jc w:val="both"/>
      </w:pPr>
      <w:r>
        <w:rPr>
          <w:rFonts w:ascii="楷体" w:hAnsi="楷体" w:eastAsia="楷体"/>
          <w:i/>
          <w:color w:val="886633"/>
          <w:sz w:val="19"/>
        </w:rPr>
        <w:t>【填写提示】按论文写作的7个核心环节，逐一说明AI工具的具体使用目的。使用目的要具体，不要只写“辅助建模”，应写清楚AI在该环节做了什么（如“提供多种建模思路供本队对比选择”、“辅助编写数据预处理代码”等）。未使用AI的环节在“使用目的”栏填写“未使用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002"/>
        <w:gridCol w:w="1174"/>
        <w:gridCol w:w="2543"/>
        <w:gridCol w:w="2149"/>
      </w:tblGrid>
      <w:tr w14:paraId="51159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946F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002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573E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论文写作环节</w:t>
            </w:r>
          </w:p>
        </w:tc>
        <w:tc>
          <w:tcPr>
            <w:tcW w:w="11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EE6F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是否使用</w:t>
            </w:r>
          </w:p>
        </w:tc>
        <w:tc>
          <w:tcPr>
            <w:tcW w:w="254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E60F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使用目的</w:t>
            </w:r>
          </w:p>
        </w:tc>
        <w:tc>
          <w:tcPr>
            <w:tcW w:w="214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EB8B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使用工具</w:t>
            </w:r>
          </w:p>
        </w:tc>
      </w:tr>
      <w:tr w14:paraId="0308E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D8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BD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赛题理解与问题分析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F9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90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（如：辅助拆解题目要求，识别关键约束条件）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B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0D3B5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0F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11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模型假设与符号定义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EB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8A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（如：参考常见假设类型，本队筛选后确定）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D8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4F9C7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57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56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模型建立与算法设计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F8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0B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（如：提供算法选型建议，核心建模由本队主导）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1E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52F17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A95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2A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模型求解与编程实现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614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23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（如：辅助编写求解代码，调试报错，本队验证）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B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791EC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DB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B8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结果分析与模型检验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8E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2A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（如：辅助解读结果，提供检验方法参考）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FB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3B683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F5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0D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论文撰写与文字润色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99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71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（如：优化文字表达，调整语句通顺度）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D8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24950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A079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200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7FF6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其他辅助环节（文献/数据/图表等）</w:t>
            </w:r>
          </w:p>
        </w:tc>
        <w:tc>
          <w:tcPr>
            <w:tcW w:w="117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F0B9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54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7D2D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（如：辅助整理文献格式，数据清洗）</w:t>
            </w:r>
          </w:p>
        </w:tc>
        <w:tc>
          <w:tcPr>
            <w:tcW w:w="214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57A0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</w:tbl>
    <w:p w14:paraId="00718B72">
      <w:pPr>
        <w:ind w:left="0" w:leftChars="0" w:firstLine="0" w:firstLineChars="0"/>
      </w:pPr>
    </w:p>
    <w:p w14:paraId="5D7CD9C7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三、主要提示方式与使用过程说明</w:t>
      </w:r>
    </w:p>
    <w:p w14:paraId="7E0FC054">
      <w:pPr>
        <w:spacing w:before="100" w:after="60" w:line="312" w:lineRule="auto"/>
        <w:ind w:firstLine="0"/>
      </w:pPr>
      <w:r>
        <w:rPr>
          <w:rFonts w:ascii="黑体" w:hAnsi="黑体" w:eastAsia="黑体"/>
          <w:b/>
          <w:sz w:val="22"/>
        </w:rPr>
        <w:t>（一）主要提示方式</w:t>
      </w:r>
    </w:p>
    <w:p w14:paraId="0140DE44">
      <w:pPr>
        <w:spacing w:after="60" w:line="312" w:lineRule="auto"/>
        <w:ind w:left="200" w:firstLine="0"/>
        <w:jc w:val="both"/>
      </w:pPr>
      <w:r>
        <w:rPr>
          <w:rFonts w:ascii="楷体" w:hAnsi="楷体" w:eastAsia="楷体"/>
          <w:i/>
          <w:color w:val="886633"/>
          <w:sz w:val="19"/>
        </w:rPr>
        <w:t>【填写提示】说明本队使用AI工具的主要交互方式，在“是否使用”栏填写“是”或“否”，并在“简要说明”栏简述使用场景（如“用于代码编写和调试”）。可多选。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7F8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56DB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E2D9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提示方式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BB36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是否使用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3394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简要说明</w:t>
            </w:r>
          </w:p>
        </w:tc>
      </w:tr>
      <w:tr w14:paraId="41365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5D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28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网页对话框交互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17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85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（如：用于问题咨询、思路讨论、文字润色）</w:t>
            </w:r>
          </w:p>
        </w:tc>
      </w:tr>
      <w:tr w14:paraId="6B3D4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74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57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代码编辑器内嵌AI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9E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AB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（如：用于代码补全、调试、重构）</w:t>
            </w:r>
          </w:p>
        </w:tc>
      </w:tr>
      <w:tr w14:paraId="271C6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D9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2C9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上传文件或数据对话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EC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D5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（如：上传赛题数据或论文草稿进行分析）</w:t>
            </w:r>
          </w:p>
        </w:tc>
      </w:tr>
      <w:tr w14:paraId="2C611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47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53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AI智能体工作流（多步自动执行）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1A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95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（如：使用自动化Agent完成数据处理流程）</w:t>
            </w:r>
          </w:p>
        </w:tc>
      </w:tr>
      <w:tr w14:paraId="176B5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FAF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1E5C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其他方式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86E3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C9CF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（请说明）</w:t>
            </w:r>
          </w:p>
        </w:tc>
      </w:tr>
    </w:tbl>
    <w:p w14:paraId="10ECCD49">
      <w:pPr>
        <w:spacing w:before="100" w:after="60" w:line="312" w:lineRule="auto"/>
        <w:ind w:firstLine="0"/>
      </w:pPr>
      <w:r>
        <w:rPr>
          <w:rFonts w:ascii="黑体" w:hAnsi="黑体" w:eastAsia="黑体"/>
          <w:b/>
          <w:sz w:val="22"/>
        </w:rPr>
        <w:t>（二）典型交互示例</w:t>
      </w:r>
    </w:p>
    <w:p w14:paraId="722724B5">
      <w:pPr>
        <w:spacing w:after="60" w:line="312" w:lineRule="auto"/>
        <w:ind w:left="200" w:firstLine="0"/>
        <w:jc w:val="both"/>
      </w:pPr>
      <w:r>
        <w:rPr>
          <w:rFonts w:ascii="楷体" w:hAnsi="楷体" w:eastAsia="楷体"/>
          <w:i/>
          <w:color w:val="886633"/>
          <w:sz w:val="19"/>
        </w:rPr>
        <w:t>【填写提示】选取竞赛过程中2至3次与AI的关键交互进行记录。选择标准：①对建模思路或结果有重要影响的交互；②能体现本队如何使用和核验AI输出的交互</w:t>
      </w:r>
      <w:r>
        <w:rPr>
          <w:rFonts w:hint="eastAsia" w:ascii="楷体" w:hAnsi="楷体" w:eastAsia="楷体"/>
          <w:i/>
          <w:color w:val="886633"/>
          <w:sz w:val="19"/>
          <w:lang w:eastAsia="zh-CN"/>
        </w:rPr>
        <w:t>，</w:t>
      </w:r>
      <w:r>
        <w:rPr>
          <w:rFonts w:ascii="楷体" w:hAnsi="楷体" w:eastAsia="楷体"/>
          <w:i/>
          <w:color w:val="886633"/>
          <w:sz w:val="19"/>
        </w:rPr>
        <w:t>提示词应完整记录，AI回复</w:t>
      </w:r>
      <w:r>
        <w:rPr>
          <w:rFonts w:hint="eastAsia" w:ascii="楷体" w:hAnsi="楷体" w:eastAsia="楷体"/>
          <w:i/>
          <w:color w:val="886633"/>
          <w:sz w:val="19"/>
          <w:lang w:val="en-US" w:eastAsia="zh-CN"/>
        </w:rPr>
        <w:t>核心内容</w:t>
      </w:r>
      <w:r>
        <w:rPr>
          <w:rFonts w:ascii="楷体" w:hAnsi="楷体" w:eastAsia="楷体"/>
          <w:i/>
          <w:color w:val="886633"/>
          <w:sz w:val="19"/>
        </w:rPr>
        <w:t>，本队处理方式要写清楚是直接采纳、修改后采纳还是未采纳，以及具体修改了什么。</w:t>
      </w:r>
    </w:p>
    <w:p w14:paraId="1FDD9F3D">
      <w:pPr>
        <w:spacing w:after="40" w:line="360" w:lineRule="auto"/>
        <w:ind w:firstLine="0"/>
      </w:pPr>
      <w:r>
        <w:rPr>
          <w:rFonts w:ascii="宋体" w:hAnsi="宋体" w:eastAsia="宋体"/>
          <w:b/>
          <w:sz w:val="21"/>
        </w:rPr>
        <w:t>示例1：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E6F5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5FCAE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77EA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 w14:paraId="6C468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72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对应环节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9E7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（如：模型建立与算法设计）</w:t>
            </w:r>
          </w:p>
        </w:tc>
      </w:tr>
      <w:tr w14:paraId="281C7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35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使用工具及版本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96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（如：ChatGPT GPT-4o）</w:t>
            </w:r>
          </w:p>
        </w:tc>
      </w:tr>
      <w:tr w14:paraId="49626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DD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交互时间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D1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（如：2026-09-XX XX:XX）</w:t>
            </w:r>
          </w:p>
        </w:tc>
      </w:tr>
      <w:tr w14:paraId="00C56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B1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本队提示词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F2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（完整记录向AI提出的问题或指令，可附截图。注意：不要粘贴API Key、账号密码等敏感信息）</w:t>
            </w:r>
          </w:p>
        </w:tc>
      </w:tr>
      <w:tr w14:paraId="7E2EB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45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AI回复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内容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FE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（记录AI的回复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核心</w:t>
            </w:r>
            <w:r>
              <w:rPr>
                <w:rFonts w:ascii="宋体" w:hAnsi="宋体" w:eastAsia="宋体"/>
                <w:b w:val="0"/>
                <w:sz w:val="19"/>
              </w:rPr>
              <w:t>内容，关键部分可原文引用）</w:t>
            </w:r>
          </w:p>
        </w:tc>
      </w:tr>
      <w:tr w14:paraId="60DCF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6B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本队处理方式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40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直接采纳 / 修改后采纳 / 未采纳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（说明：修改了哪些内容？为什么修改？未采纳的原因是什么？）</w:t>
            </w:r>
          </w:p>
        </w:tc>
      </w:tr>
      <w:tr w14:paraId="0E93C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DAC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人工核验方式</w:t>
            </w:r>
          </w:p>
        </w:tc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79BE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（说明如何确认AI回复的正确性：如独立推导验证、代码独立复现、数据交叉核对、文献查证、队员讨论确认等）</w:t>
            </w:r>
          </w:p>
        </w:tc>
      </w:tr>
    </w:tbl>
    <w:p w14:paraId="00DF4360">
      <w:pPr>
        <w:spacing w:after="40" w:line="360" w:lineRule="auto"/>
        <w:ind w:firstLine="0"/>
      </w:pPr>
      <w:r>
        <w:rPr>
          <w:rFonts w:ascii="宋体" w:hAnsi="宋体" w:eastAsia="宋体"/>
          <w:b/>
          <w:sz w:val="21"/>
        </w:rPr>
        <w:t>示例2：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8F64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F9A0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A5C9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 w14:paraId="17E48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12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对应环节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61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（如：模型建立与算法设计）</w:t>
            </w:r>
          </w:p>
        </w:tc>
      </w:tr>
      <w:tr w14:paraId="7B18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75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使用工具及版本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7C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（如：ChatGPT GPT-4o）</w:t>
            </w:r>
          </w:p>
        </w:tc>
      </w:tr>
      <w:tr w14:paraId="42F88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C3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交互时间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98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（如：2026-09-XX XX:XX）</w:t>
            </w:r>
          </w:p>
        </w:tc>
      </w:tr>
      <w:tr w14:paraId="1EC5F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55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本队提示词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3C1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（完整记录向AI提出的问题或指令，可附截图。注意：不要粘贴API Key、账号密码等敏感信息）</w:t>
            </w:r>
          </w:p>
        </w:tc>
      </w:tr>
      <w:tr w14:paraId="5810D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D3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AI回复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内容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DB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（记录AI的回复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核心</w:t>
            </w:r>
            <w:r>
              <w:rPr>
                <w:rFonts w:ascii="宋体" w:hAnsi="宋体" w:eastAsia="宋体"/>
                <w:b w:val="0"/>
                <w:sz w:val="19"/>
              </w:rPr>
              <w:t>内容，关键部分可原文引用）</w:t>
            </w:r>
          </w:p>
        </w:tc>
      </w:tr>
      <w:tr w14:paraId="2FE85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F84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本队处理方式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4E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直接采纳 / 修改后采纳 / 未采纳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（说明：修改了哪些内容？为什么修改？未采纳的原因是什么？）</w:t>
            </w:r>
          </w:p>
        </w:tc>
      </w:tr>
      <w:tr w14:paraId="6188A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DEE3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人工核验方式</w:t>
            </w:r>
          </w:p>
        </w:tc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E5E7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（说明如何确认AI回复的正确性：如独立推导验证、代码独立复现、数据交叉核对、文献查证、队员讨论确认等）</w:t>
            </w:r>
          </w:p>
        </w:tc>
      </w:tr>
    </w:tbl>
    <w:p w14:paraId="6E8599C3"/>
    <w:p w14:paraId="6F45C26B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四、对AI输出的采纳、人工修改和核验的主要情况</w:t>
      </w:r>
    </w:p>
    <w:p w14:paraId="1D7A5EED">
      <w:pPr>
        <w:spacing w:after="60" w:line="312" w:lineRule="auto"/>
        <w:ind w:left="200" w:firstLine="0"/>
        <w:jc w:val="both"/>
      </w:pPr>
      <w:r>
        <w:rPr>
          <w:rFonts w:ascii="楷体" w:hAnsi="楷体" w:eastAsia="楷体"/>
          <w:i/>
          <w:color w:val="886633"/>
          <w:sz w:val="19"/>
        </w:rPr>
        <w:t>【填写提示】对AI输出内容（语言润色除外）的采纳、人工修改和核验情况进行总体说明。注意：①语言润色类内容无需逐项说明；②核心建模与分析须由本队主导，AI仅作辅助；③“采纳与修改情况”栏要写清楚是直接采纳、部分修改后采纳还是未采纳，并简述修改内容；④“人工核验方式”栏要写清楚本队如何验证AI输出的正确性，不能只写“已核验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1385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3DB3B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5FB7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AI输出内容类别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A6C3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采纳与修改情况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325F97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人工核验方式</w:t>
            </w:r>
          </w:p>
        </w:tc>
      </w:tr>
      <w:tr w14:paraId="4F418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46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37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建模思路与方法建议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706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（如：AI提供3种思路，本队选择第2种并改进）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49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（如：本队独立推导验证，对比文献确认可行性）</w:t>
            </w:r>
          </w:p>
        </w:tc>
      </w:tr>
      <w:tr w14:paraId="4E6BA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AE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64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公式推导与理论参考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CB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D6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4C86E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36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27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代码编写与调试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E7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6E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3D810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A1D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B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结果分析与模型评价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07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AD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34055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3E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D0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论文核心论述（摘要/结论等）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70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21B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4A182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BAFF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AC3A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其他内容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372C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6F7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</w:tbl>
    <w:p w14:paraId="62A1281B">
      <w:pPr>
        <w:spacing w:after="40" w:line="360" w:lineRule="auto"/>
        <w:ind w:firstLine="0"/>
        <w:rPr>
          <w:rFonts w:ascii="宋体" w:hAnsi="宋体" w:eastAsia="宋体"/>
          <w:b/>
          <w:sz w:val="21"/>
        </w:rPr>
      </w:pPr>
    </w:p>
    <w:p w14:paraId="0E22081D">
      <w:pPr>
        <w:spacing w:after="40" w:line="360" w:lineRule="auto"/>
        <w:ind w:firstLine="0"/>
      </w:pPr>
      <w:r>
        <w:rPr>
          <w:rFonts w:ascii="宋体" w:hAnsi="宋体" w:eastAsia="宋体"/>
          <w:b/>
          <w:sz w:val="21"/>
        </w:rPr>
        <w:t>核心环节人工主导确认：</w:t>
      </w:r>
    </w:p>
    <w:p w14:paraId="7F881BC3">
      <w:pPr>
        <w:spacing w:after="60" w:line="312" w:lineRule="auto"/>
        <w:ind w:left="200" w:firstLine="0"/>
        <w:jc w:val="both"/>
      </w:pPr>
      <w:r>
        <w:rPr>
          <w:rFonts w:ascii="楷体" w:hAnsi="楷体" w:eastAsia="楷体"/>
          <w:i/>
          <w:color w:val="886633"/>
          <w:sz w:val="19"/>
        </w:rPr>
        <w:t>【填写提示】以下为竞赛核心环节，须由本队独立或主导完成。请逐项确认，在“是否本队主导”栏填写“是”或“否”，并在“本队贡献说明”栏简述本队在该环节的具体工作。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13C7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6021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6036D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核心环节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3C8C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是否本队主导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3AA6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本队贡献说明</w:t>
            </w:r>
          </w:p>
        </w:tc>
      </w:tr>
      <w:tr w14:paraId="2F6B7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34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8D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模型结构与创新点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0E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28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44BFE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F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FF1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公式推导与求解步骤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726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06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1BF12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4A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E3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程序逻辑与参数设置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5E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51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58281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85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44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结果分析与论文核心论述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37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E8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5B16A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1E1B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7287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  <w:rPr>
                <w:rFonts w:hint="default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论文撰写与图表制作等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C8B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是/否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31D0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</w:tbl>
    <w:p w14:paraId="1E31C4E0"/>
    <w:p w14:paraId="52486BFF">
      <w:pPr>
        <w:spacing w:after="40" w:line="360" w:lineRule="auto"/>
        <w:ind w:firstLine="0"/>
      </w:pPr>
      <w:r>
        <w:rPr>
          <w:rFonts w:ascii="宋体" w:hAnsi="宋体" w:eastAsia="宋体"/>
          <w:b/>
          <w:sz w:val="19"/>
        </w:rPr>
        <w:t>本队确认：以上AI工具使用情况真实完整，无隐瞒、无虚假陈述。核心建模与分析由本队主导完成，所有AI输出内容（语言润色除外）均经过人工审查与核实。如有不实，本队愿承担相应责任。</w:t>
      </w:r>
    </w:p>
    <w:sectPr>
      <w:pgSz w:w="12240" w:h="15840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21A2FB2-2857-4667-A9C0-3A66AC4E3CF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569157A-69A7-4FCE-B532-5A45E4787747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9AEFB63C-C88E-4D80-8428-E73FEA39F24B}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  <w:embedRegular r:id="rId4" w:fontKey="{489BA138-58F8-40E0-9863-68CFDBECC60D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6FEAF4F6-06FD-424B-9D42-08D92338AE3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7D7F4E"/>
    <w:rsid w:val="39FB720A"/>
    <w:rsid w:val="5232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1825</Words>
  <Characters>1940</Characters>
  <Lines>0</Lines>
  <Paragraphs>0</Paragraphs>
  <TotalTime>32</TotalTime>
  <ScaleCrop>false</ScaleCrop>
  <LinksUpToDate>false</LinksUpToDate>
  <CharactersWithSpaces>1954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2026-08-27T06:45:02Z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77FE48E62F344D4F8FF49D735630D2BD_13</vt:lpwstr>
  </property>
</Properties>
</file>